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B23AD">
      <w:r>
        <w:rPr>
          <w:rFonts w:ascii="微软雅黑" w:hAnsi="微软雅黑" w:eastAsia="微软雅黑"/>
          <w:b/>
          <w:sz w:val="32"/>
        </w:rPr>
        <w:t>高校科研管理系统前端模块用例图与用例说明</w:t>
      </w:r>
    </w:p>
    <w:p w14:paraId="66A0FCFA">
      <w:r>
        <w:rPr>
          <w:rFonts w:ascii="微软雅黑" w:hAnsi="微软雅黑" w:eastAsia="微软雅黑"/>
          <w:b w:val="0"/>
          <w:sz w:val="22"/>
        </w:rPr>
        <w:t>说明：以下为各模块用例图图片及对应说明。</w:t>
      </w:r>
    </w:p>
    <w:p w14:paraId="72EA4908">
      <w:r>
        <w:rPr>
          <w:rFonts w:ascii="微软雅黑" w:hAnsi="微软雅黑" w:eastAsia="微软雅黑"/>
          <w:b/>
          <w:sz w:val="26"/>
        </w:rPr>
        <w:t>1. 登录与权限模块</w:t>
      </w:r>
    </w:p>
    <w:p w14:paraId="5CACEF46">
      <w:pPr>
        <w:jc w:val="center"/>
      </w:pPr>
      <w:bookmarkStart w:id="0" w:name="_GoBack"/>
      <w:r>
        <w:drawing>
          <wp:inline distT="0" distB="0" distL="114300" distR="114300">
            <wp:extent cx="3676015" cy="8456295"/>
            <wp:effectExtent l="0" t="0" r="19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3676015" cy="845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C09041">
      <w:r>
        <w:rPr>
          <w:rFonts w:ascii="微软雅黑" w:hAnsi="微软雅黑" w:eastAsia="微软雅黑"/>
          <w:b/>
          <w:sz w:val="22"/>
        </w:rPr>
        <w:t>用例说明：</w:t>
      </w:r>
    </w:p>
    <w:p w14:paraId="2A7CEFF5">
      <w:r>
        <w:rPr>
          <w:rFonts w:ascii="微软雅黑" w:hAnsi="微软雅黑" w:eastAsia="微软雅黑"/>
          <w:b w:val="0"/>
          <w:sz w:val="22"/>
        </w:rPr>
        <w:t>1. 用户通过账号密码登录系统。</w:t>
      </w:r>
    </w:p>
    <w:p w14:paraId="56C8904E">
      <w:r>
        <w:rPr>
          <w:rFonts w:ascii="微软雅黑" w:hAnsi="微软雅黑" w:eastAsia="微软雅黑"/>
          <w:b w:val="0"/>
          <w:sz w:val="22"/>
        </w:rPr>
        <w:t>2. 系统根据角色分配默认首页并控制菜单可见性。</w:t>
      </w:r>
    </w:p>
    <w:p w14:paraId="62771D64">
      <w:r>
        <w:rPr>
          <w:rFonts w:ascii="微软雅黑" w:hAnsi="微软雅黑" w:eastAsia="微软雅黑"/>
          <w:b w:val="0"/>
          <w:sz w:val="22"/>
        </w:rPr>
        <w:t>3. 访问受限页面时触发路由鉴权与重定向。</w:t>
      </w:r>
    </w:p>
    <w:p w14:paraId="6F45A9E6">
      <w:r>
        <w:rPr>
          <w:rFonts w:ascii="微软雅黑" w:hAnsi="微软雅黑" w:eastAsia="微软雅黑"/>
          <w:b/>
          <w:sz w:val="26"/>
        </w:rPr>
        <w:t>2. 首页模块（Dashboard）</w:t>
      </w:r>
    </w:p>
    <w:p w14:paraId="335E3046">
      <w:pPr>
        <w:jc w:val="center"/>
      </w:pPr>
      <w:r>
        <w:drawing>
          <wp:inline distT="0" distB="0" distL="114300" distR="114300">
            <wp:extent cx="5669280" cy="696849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AA3">
      <w:r>
        <w:rPr>
          <w:rFonts w:ascii="微软雅黑" w:hAnsi="微软雅黑" w:eastAsia="微软雅黑"/>
          <w:b/>
          <w:sz w:val="22"/>
        </w:rPr>
        <w:t>用例说明：</w:t>
      </w:r>
    </w:p>
    <w:p w14:paraId="3C132C3D">
      <w:r>
        <w:rPr>
          <w:rFonts w:ascii="微软雅黑" w:hAnsi="微软雅黑" w:eastAsia="微软雅黑"/>
          <w:b w:val="0"/>
          <w:sz w:val="22"/>
        </w:rPr>
        <w:t>1. 展示项目总数、进行中、待审批、已完成等统计信息。</w:t>
      </w:r>
    </w:p>
    <w:p w14:paraId="39FC7DF2">
      <w:r>
        <w:rPr>
          <w:rFonts w:ascii="微软雅黑" w:hAnsi="微软雅黑" w:eastAsia="微软雅黑"/>
          <w:b w:val="0"/>
          <w:sz w:val="22"/>
        </w:rPr>
        <w:t>2. 通知区与待办区为可扩展展示区。</w:t>
      </w:r>
    </w:p>
    <w:p w14:paraId="17CEF443">
      <w:r>
        <w:rPr>
          <w:rFonts w:ascii="微软雅黑" w:hAnsi="微软雅黑" w:eastAsia="微软雅黑"/>
          <w:b/>
          <w:sz w:val="26"/>
        </w:rPr>
        <w:t>3. 项目管理模块</w:t>
      </w:r>
    </w:p>
    <w:p w14:paraId="7A434D8B">
      <w:pPr>
        <w:jc w:val="center"/>
      </w:pPr>
      <w:r>
        <w:drawing>
          <wp:inline distT="0" distB="0" distL="114300" distR="114300">
            <wp:extent cx="5669280" cy="1192149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2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EBA7">
      <w:r>
        <w:rPr>
          <w:rFonts w:ascii="微软雅黑" w:hAnsi="微软雅黑" w:eastAsia="微软雅黑"/>
          <w:b/>
          <w:sz w:val="22"/>
        </w:rPr>
        <w:t>用例说明：</w:t>
      </w:r>
    </w:p>
    <w:p w14:paraId="2DE1ED09">
      <w:r>
        <w:rPr>
          <w:rFonts w:ascii="微软雅黑" w:hAnsi="微软雅黑" w:eastAsia="微软雅黑"/>
          <w:b w:val="0"/>
          <w:sz w:val="22"/>
        </w:rPr>
        <w:t>1. 支持按项目名称、类型、状态筛选并分页查询。</w:t>
      </w:r>
    </w:p>
    <w:p w14:paraId="5F828517">
      <w:r>
        <w:rPr>
          <w:rFonts w:ascii="微软雅黑" w:hAnsi="微软雅黑" w:eastAsia="微软雅黑"/>
          <w:b w:val="0"/>
          <w:sz w:val="22"/>
        </w:rPr>
        <w:t>2. 支持项目新增、编辑、删除及预算明细维护。</w:t>
      </w:r>
    </w:p>
    <w:p w14:paraId="19542805">
      <w:r>
        <w:rPr>
          <w:rFonts w:ascii="微软雅黑" w:hAnsi="微软雅黑" w:eastAsia="微软雅黑"/>
          <w:b w:val="0"/>
          <w:sz w:val="22"/>
        </w:rPr>
        <w:t>3. 支持项目数据导出与详情跳转。</w:t>
      </w:r>
    </w:p>
    <w:p w14:paraId="70D28F08">
      <w:r>
        <w:rPr>
          <w:rFonts w:ascii="微软雅黑" w:hAnsi="微软雅黑" w:eastAsia="微软雅黑"/>
          <w:b/>
          <w:sz w:val="26"/>
        </w:rPr>
        <w:t>4. 项目详情与报销申请模块</w:t>
      </w:r>
    </w:p>
    <w:p w14:paraId="4B14CBD7">
      <w:pPr>
        <w:jc w:val="center"/>
      </w:pPr>
      <w:r>
        <w:drawing>
          <wp:inline distT="0" distB="0" distL="114300" distR="114300">
            <wp:extent cx="5669280" cy="69875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8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EC72">
      <w:r>
        <w:rPr>
          <w:rFonts w:ascii="微软雅黑" w:hAnsi="微软雅黑" w:eastAsia="微软雅黑"/>
          <w:b/>
          <w:sz w:val="22"/>
        </w:rPr>
        <w:t>用例说明：</w:t>
      </w:r>
    </w:p>
    <w:p w14:paraId="0C8A8C22">
      <w:r>
        <w:rPr>
          <w:rFonts w:ascii="微软雅黑" w:hAnsi="微软雅黑" w:eastAsia="微软雅黑"/>
          <w:b w:val="0"/>
          <w:sz w:val="22"/>
        </w:rPr>
        <w:t>1. 查看项目基础信息、预算执行与报销记录。</w:t>
      </w:r>
    </w:p>
    <w:p w14:paraId="3A65CCB3">
      <w:r>
        <w:rPr>
          <w:rFonts w:ascii="微软雅黑" w:hAnsi="微软雅黑" w:eastAsia="微软雅黑"/>
          <w:b w:val="0"/>
          <w:sz w:val="22"/>
        </w:rPr>
        <w:t>2. 发起报销申请时可填写金额、类型、描述并上传凭证。</w:t>
      </w:r>
    </w:p>
    <w:p w14:paraId="204DBEC4">
      <w:r>
        <w:rPr>
          <w:rFonts w:ascii="微软雅黑" w:hAnsi="微软雅黑" w:eastAsia="微软雅黑"/>
          <w:b w:val="0"/>
          <w:sz w:val="22"/>
        </w:rPr>
        <w:t>3. 支持查看报销详情与附件。</w:t>
      </w:r>
    </w:p>
    <w:p w14:paraId="3DA7C74B">
      <w:r>
        <w:rPr>
          <w:rFonts w:ascii="微软雅黑" w:hAnsi="微软雅黑" w:eastAsia="微软雅黑"/>
          <w:b/>
          <w:sz w:val="26"/>
        </w:rPr>
        <w:t>5. 项目流程执行模块</w:t>
      </w:r>
    </w:p>
    <w:p w14:paraId="3E30D066">
      <w:pPr>
        <w:jc w:val="center"/>
      </w:pPr>
      <w:r>
        <w:drawing>
          <wp:inline distT="0" distB="0" distL="114300" distR="114300">
            <wp:extent cx="5669280" cy="12240260"/>
            <wp:effectExtent l="0" t="0" r="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E1DE">
      <w:r>
        <w:rPr>
          <w:rFonts w:ascii="微软雅黑" w:hAnsi="微软雅黑" w:eastAsia="微软雅黑"/>
          <w:b/>
          <w:sz w:val="22"/>
        </w:rPr>
        <w:t>用例说明：</w:t>
      </w:r>
    </w:p>
    <w:p w14:paraId="10677B5F">
      <w:r>
        <w:rPr>
          <w:rFonts w:ascii="微软雅黑" w:hAnsi="微软雅黑" w:eastAsia="微软雅黑"/>
          <w:b w:val="0"/>
          <w:sz w:val="22"/>
        </w:rPr>
        <w:t>1. 查看项目流程阶段并切换阶段明细。</w:t>
      </w:r>
    </w:p>
    <w:p w14:paraId="4292E81C">
      <w:r>
        <w:rPr>
          <w:rFonts w:ascii="微软雅黑" w:hAnsi="微软雅黑" w:eastAsia="微软雅黑"/>
          <w:b w:val="0"/>
          <w:sz w:val="22"/>
        </w:rPr>
        <w:t>2. 支持上传阶段附件并提交当前阶段。</w:t>
      </w:r>
    </w:p>
    <w:p w14:paraId="556E7F9C">
      <w:r>
        <w:rPr>
          <w:rFonts w:ascii="微软雅黑" w:hAnsi="微软雅黑" w:eastAsia="微软雅黑"/>
          <w:b w:val="0"/>
          <w:sz w:val="22"/>
        </w:rPr>
        <w:t>3. 支持附件预览与下载。</w:t>
      </w:r>
    </w:p>
    <w:p w14:paraId="1A64680C">
      <w:r>
        <w:rPr>
          <w:rFonts w:ascii="微软雅黑" w:hAnsi="微软雅黑" w:eastAsia="微软雅黑"/>
          <w:b/>
          <w:sz w:val="26"/>
        </w:rPr>
        <w:t>6. 项目流程审批模块</w:t>
      </w:r>
    </w:p>
    <w:p w14:paraId="76392388">
      <w:pPr>
        <w:jc w:val="center"/>
      </w:pPr>
      <w:r>
        <w:drawing>
          <wp:inline distT="0" distB="0" distL="114300" distR="114300">
            <wp:extent cx="5669280" cy="398716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C724">
      <w:r>
        <w:rPr>
          <w:rFonts w:ascii="微软雅黑" w:hAnsi="微软雅黑" w:eastAsia="微软雅黑"/>
          <w:b/>
          <w:sz w:val="22"/>
        </w:rPr>
        <w:t>用例说明：</w:t>
      </w:r>
    </w:p>
    <w:p w14:paraId="39E5E7DD">
      <w:r>
        <w:rPr>
          <w:rFonts w:ascii="微软雅黑" w:hAnsi="微软雅黑" w:eastAsia="微软雅黑"/>
          <w:b w:val="0"/>
          <w:sz w:val="22"/>
        </w:rPr>
        <w:t>1. 审批人按条件筛选并分页查看审批任务。</w:t>
      </w:r>
    </w:p>
    <w:p w14:paraId="49C951C8">
      <w:r>
        <w:rPr>
          <w:rFonts w:ascii="微软雅黑" w:hAnsi="微软雅黑" w:eastAsia="微软雅黑"/>
          <w:b w:val="0"/>
          <w:sz w:val="22"/>
        </w:rPr>
        <w:t>2. 对审批中任务执行通过或拒绝操作。</w:t>
      </w:r>
    </w:p>
    <w:p w14:paraId="2A0DA3C6">
      <w:r>
        <w:rPr>
          <w:rFonts w:ascii="微软雅黑" w:hAnsi="微软雅黑" w:eastAsia="微软雅黑"/>
          <w:b w:val="0"/>
          <w:sz w:val="22"/>
        </w:rPr>
        <w:t>3. 审批意见为必填。</w:t>
      </w:r>
    </w:p>
    <w:p w14:paraId="1851A6F7">
      <w:r>
        <w:rPr>
          <w:rFonts w:ascii="微软雅黑" w:hAnsi="微软雅黑" w:eastAsia="微软雅黑"/>
          <w:b/>
          <w:sz w:val="26"/>
        </w:rPr>
        <w:t>7. 申请审批模块</w:t>
      </w:r>
    </w:p>
    <w:p w14:paraId="2710C94E">
      <w:pPr>
        <w:jc w:val="center"/>
      </w:pPr>
      <w:r>
        <w:drawing>
          <wp:inline distT="0" distB="0" distL="114300" distR="114300">
            <wp:extent cx="5669280" cy="1003363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81B6">
      <w:r>
        <w:rPr>
          <w:rFonts w:ascii="微软雅黑" w:hAnsi="微软雅黑" w:eastAsia="微软雅黑"/>
          <w:b/>
          <w:sz w:val="22"/>
        </w:rPr>
        <w:t>用例说明：</w:t>
      </w:r>
    </w:p>
    <w:p w14:paraId="0A0C6811">
      <w:r>
        <w:rPr>
          <w:rFonts w:ascii="微软雅黑" w:hAnsi="微软雅黑" w:eastAsia="微软雅黑"/>
          <w:b w:val="0"/>
          <w:sz w:val="22"/>
        </w:rPr>
        <w:t>1. 支持按项目、申请人、状态、节点筛选申请单。</w:t>
      </w:r>
    </w:p>
    <w:p w14:paraId="587E3FBF">
      <w:r>
        <w:rPr>
          <w:rFonts w:ascii="微软雅黑" w:hAnsi="微软雅黑" w:eastAsia="微软雅黑"/>
          <w:b w:val="0"/>
          <w:sz w:val="22"/>
        </w:rPr>
        <w:t>2. 支持查看申请详情与审批历史记录。</w:t>
      </w:r>
    </w:p>
    <w:p w14:paraId="488B3DF0">
      <w:r>
        <w:rPr>
          <w:rFonts w:ascii="微软雅黑" w:hAnsi="微软雅黑" w:eastAsia="微软雅黑"/>
          <w:b w:val="0"/>
          <w:sz w:val="22"/>
        </w:rPr>
        <w:t>3. 支持通过、驳回与导出。</w:t>
      </w:r>
    </w:p>
    <w:p w14:paraId="34D012D8">
      <w:r>
        <w:rPr>
          <w:rFonts w:ascii="微软雅黑" w:hAnsi="微软雅黑" w:eastAsia="微软雅黑"/>
          <w:b/>
          <w:sz w:val="26"/>
        </w:rPr>
        <w:t>8. 报销管理模块</w:t>
      </w:r>
    </w:p>
    <w:p w14:paraId="3EF1EFA8">
      <w:pPr>
        <w:jc w:val="center"/>
      </w:pPr>
      <w:r>
        <w:drawing>
          <wp:inline distT="0" distB="0" distL="114300" distR="114300">
            <wp:extent cx="5669280" cy="9850120"/>
            <wp:effectExtent l="0" t="0" r="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DDD">
      <w:r>
        <w:rPr>
          <w:rFonts w:ascii="微软雅黑" w:hAnsi="微软雅黑" w:eastAsia="微软雅黑"/>
          <w:b/>
          <w:sz w:val="22"/>
        </w:rPr>
        <w:t>用例说明：</w:t>
      </w:r>
    </w:p>
    <w:p w14:paraId="76B50BB4">
      <w:r>
        <w:rPr>
          <w:rFonts w:ascii="微软雅黑" w:hAnsi="微软雅黑" w:eastAsia="微软雅黑"/>
          <w:b w:val="0"/>
          <w:sz w:val="22"/>
        </w:rPr>
        <w:t>1. 按项目、申请人、报销类型、状态查询报销单。</w:t>
      </w:r>
    </w:p>
    <w:p w14:paraId="61DFEAC7">
      <w:r>
        <w:rPr>
          <w:rFonts w:ascii="微软雅黑" w:hAnsi="微软雅黑" w:eastAsia="微软雅黑"/>
          <w:b w:val="0"/>
          <w:sz w:val="22"/>
        </w:rPr>
        <w:t>2. 支持查看报销详情与凭证附件。</w:t>
      </w:r>
    </w:p>
    <w:p w14:paraId="5523DC7C">
      <w:r>
        <w:rPr>
          <w:rFonts w:ascii="微软雅黑" w:hAnsi="微软雅黑" w:eastAsia="微软雅黑"/>
          <w:b w:val="0"/>
          <w:sz w:val="22"/>
        </w:rPr>
        <w:t>3. 支持通过/拒绝审批及数据导出。</w:t>
      </w:r>
    </w:p>
    <w:p w14:paraId="37873415">
      <w:r>
        <w:rPr>
          <w:rFonts w:ascii="微软雅黑" w:hAnsi="微软雅黑" w:eastAsia="微软雅黑"/>
          <w:b/>
          <w:sz w:val="26"/>
        </w:rPr>
        <w:t>9. 成果管理模块</w:t>
      </w:r>
    </w:p>
    <w:p w14:paraId="2FCD6073">
      <w:pPr>
        <w:jc w:val="center"/>
      </w:pPr>
      <w:r>
        <w:drawing>
          <wp:inline distT="0" distB="0" distL="114300" distR="114300">
            <wp:extent cx="5669280" cy="8964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7158">
      <w:r>
        <w:rPr>
          <w:rFonts w:ascii="微软雅黑" w:hAnsi="微软雅黑" w:eastAsia="微软雅黑"/>
          <w:b/>
          <w:sz w:val="22"/>
        </w:rPr>
        <w:t>用例说明：</w:t>
      </w:r>
    </w:p>
    <w:p w14:paraId="55A5C072">
      <w:r>
        <w:rPr>
          <w:rFonts w:ascii="微软雅黑" w:hAnsi="微软雅黑" w:eastAsia="微软雅黑"/>
          <w:b w:val="0"/>
          <w:sz w:val="22"/>
        </w:rPr>
        <w:t>1. 按成果名称、类型、级别进行筛选查询。</w:t>
      </w:r>
    </w:p>
    <w:p w14:paraId="50280914">
      <w:r>
        <w:rPr>
          <w:rFonts w:ascii="微软雅黑" w:hAnsi="微软雅黑" w:eastAsia="微软雅黑"/>
          <w:b w:val="0"/>
          <w:sz w:val="22"/>
        </w:rPr>
        <w:t>2. 支持成果详情查看、删除与导出。</w:t>
      </w:r>
    </w:p>
    <w:p w14:paraId="1BDD5CA5">
      <w:r>
        <w:rPr>
          <w:rFonts w:ascii="微软雅黑" w:hAnsi="微软雅黑" w:eastAsia="微软雅黑"/>
          <w:b/>
          <w:sz w:val="26"/>
        </w:rPr>
        <w:t>10. 用户与部门管理模块</w:t>
      </w:r>
    </w:p>
    <w:p w14:paraId="333C08A8">
      <w:pPr>
        <w:jc w:val="center"/>
      </w:pPr>
      <w:r>
        <w:drawing>
          <wp:inline distT="0" distB="0" distL="114300" distR="114300">
            <wp:extent cx="5669280" cy="1618170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A386">
      <w:r>
        <w:rPr>
          <w:rFonts w:ascii="微软雅黑" w:hAnsi="微软雅黑" w:eastAsia="微软雅黑"/>
          <w:b/>
          <w:sz w:val="22"/>
        </w:rPr>
        <w:t>用例说明：</w:t>
      </w:r>
    </w:p>
    <w:p w14:paraId="513590B8">
      <w:r>
        <w:rPr>
          <w:rFonts w:ascii="微软雅黑" w:hAnsi="微软雅黑" w:eastAsia="微软雅黑"/>
          <w:b w:val="0"/>
          <w:sz w:val="22"/>
        </w:rPr>
        <w:t>1. 用户管理支持新增、编辑、删除、角色绑定与部门绑定。</w:t>
      </w:r>
    </w:p>
    <w:p w14:paraId="346B5351">
      <w:r>
        <w:rPr>
          <w:rFonts w:ascii="微软雅黑" w:hAnsi="微软雅黑" w:eastAsia="微软雅黑"/>
          <w:b w:val="0"/>
          <w:sz w:val="22"/>
        </w:rPr>
        <w:t>2. 部门管理支持树形结构维护（增改删）。</w:t>
      </w:r>
    </w:p>
    <w:p w14:paraId="2D89E835">
      <w:r>
        <w:rPr>
          <w:rFonts w:ascii="微软雅黑" w:hAnsi="微软雅黑" w:eastAsia="微软雅黑"/>
          <w:b w:val="0"/>
          <w:sz w:val="22"/>
        </w:rPr>
        <w:t>3. 支持按部门筛选用户。</w:t>
      </w:r>
    </w:p>
    <w:p w14:paraId="594116FF">
      <w:r>
        <w:rPr>
          <w:rFonts w:ascii="微软雅黑" w:hAnsi="微软雅黑" w:eastAsia="微软雅黑"/>
          <w:b/>
          <w:sz w:val="26"/>
        </w:rPr>
        <w:t>11. 角色管理模块</w:t>
      </w:r>
    </w:p>
    <w:p w14:paraId="3B77FF40">
      <w:pPr>
        <w:jc w:val="center"/>
      </w:pPr>
      <w:r>
        <w:drawing>
          <wp:inline distT="0" distB="0" distL="114300" distR="114300">
            <wp:extent cx="5669280" cy="9681210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8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008E">
      <w:r>
        <w:rPr>
          <w:rFonts w:ascii="微软雅黑" w:hAnsi="微软雅黑" w:eastAsia="微软雅黑"/>
          <w:b/>
          <w:sz w:val="22"/>
        </w:rPr>
        <w:t>用例说明：</w:t>
      </w:r>
    </w:p>
    <w:p w14:paraId="4F7D8134">
      <w:r>
        <w:rPr>
          <w:rFonts w:ascii="微软雅黑" w:hAnsi="微软雅黑" w:eastAsia="微软雅黑"/>
          <w:b w:val="0"/>
          <w:sz w:val="22"/>
        </w:rPr>
        <w:t>1. 维护角色名称、角色标识、角色描述。</w:t>
      </w:r>
    </w:p>
    <w:p w14:paraId="5DEA1B1C">
      <w:r>
        <w:rPr>
          <w:rFonts w:ascii="微软雅黑" w:hAnsi="微软雅黑" w:eastAsia="微软雅黑"/>
          <w:b w:val="0"/>
          <w:sz w:val="22"/>
        </w:rPr>
        <w:t>2. 支持角色新增、编辑、删除。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11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249</Words>
  <Characters>269</Characters>
  <Lines>0</Lines>
  <Paragraphs>0</Paragraphs>
  <TotalTime>0</TotalTime>
  <ScaleCrop>false</ScaleCrop>
  <LinksUpToDate>false</LinksUpToDate>
  <CharactersWithSpaces>281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彭熙</cp:lastModifiedBy>
  <dcterms:modified xsi:type="dcterms:W3CDTF">2026-03-25T10:03:33Z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eyJoZGlkIjoiYjAwZDJkZGRkNWYxMzRlOTA1Y2YzZTQ1ZTg1ZjAxMTEiLCJ1c2VySWQiOiIxMjE1MTI5Mzg3In0=</vt:lpwstr>
  </property>
  <property fmtid="{D5CDD505-2E9C-101B-9397-08002B2CF9AE}" pid="3" name="KSOProductBuildVer">
    <vt:lpwstr>2052-12.1.0.19302</vt:lpwstr>
  </property>
  <property fmtid="{D5CDD505-2E9C-101B-9397-08002B2CF9AE}" pid="4" name="ICV">
    <vt:lpwstr>D6EC0B455BA24D0BBB0DB886E0E82060_12</vt:lpwstr>
  </property>
</Properties>
</file>